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14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5"/>
        <w:gridCol w:w="333"/>
        <w:gridCol w:w="68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8" w:hRule="atLeast"/>
        </w:trPr>
        <w:tc>
          <w:tcPr>
            <w:tcW w:w="1545" w:type="dxa"/>
          </w:tcPr>
          <w:p>
            <w:pPr>
              <w:pStyle w:val="8"/>
              <w:spacing w:before="2"/>
              <w:rPr>
                <w:rFonts w:hint="default"/>
                <w:sz w:val="25"/>
                <w:lang w:val="en-US"/>
              </w:rPr>
            </w:pPr>
          </w:p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333" w:type="dxa"/>
          </w:tcPr>
          <w:p>
            <w:pPr>
              <w:pStyle w:val="8"/>
              <w:spacing w:before="2"/>
              <w:rPr>
                <w:sz w:val="25"/>
              </w:rPr>
            </w:pPr>
          </w:p>
          <w:p>
            <w:pPr>
              <w:pStyle w:val="8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6817" w:type="dxa"/>
          </w:tcPr>
          <w:p>
            <w:pPr>
              <w:pStyle w:val="8"/>
              <w:spacing w:before="2"/>
              <w:rPr>
                <w:sz w:val="25"/>
              </w:rPr>
            </w:pPr>
          </w:p>
          <w:p>
            <w:pPr>
              <w:pStyle w:val="8"/>
              <w:ind w:left="102"/>
              <w:rPr>
                <w:sz w:val="24"/>
              </w:rPr>
            </w:pPr>
            <w:r>
              <w:rPr>
                <w:sz w:val="24"/>
              </w:rPr>
              <w:t>ADVANCE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1545" w:type="dxa"/>
          </w:tcPr>
          <w:p>
            <w:pPr>
              <w:pStyle w:val="8"/>
              <w:spacing w:before="23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</w:t>
            </w:r>
          </w:p>
        </w:tc>
        <w:tc>
          <w:tcPr>
            <w:tcW w:w="333" w:type="dxa"/>
          </w:tcPr>
          <w:p>
            <w:pPr>
              <w:pStyle w:val="8"/>
              <w:spacing w:before="23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6817" w:type="dxa"/>
          </w:tcPr>
          <w:p>
            <w:pPr>
              <w:pStyle w:val="8"/>
              <w:spacing w:before="23"/>
              <w:ind w:left="102"/>
              <w:rPr>
                <w:sz w:val="24"/>
              </w:rPr>
            </w:pPr>
            <w:r>
              <w:rPr>
                <w:sz w:val="24"/>
              </w:rPr>
              <w:t>D4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Informatics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/ </w:t>
            </w:r>
            <w:r>
              <w:rPr>
                <w:sz w:val="24"/>
              </w:rPr>
              <w:t>D4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1545" w:type="dxa"/>
          </w:tcPr>
          <w:p>
            <w:pPr>
              <w:pStyle w:val="8"/>
              <w:spacing w:before="23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333" w:type="dxa"/>
          </w:tcPr>
          <w:p>
            <w:pPr>
              <w:pStyle w:val="8"/>
              <w:spacing w:before="23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6817" w:type="dxa"/>
          </w:tcPr>
          <w:p>
            <w:pPr>
              <w:pStyle w:val="8"/>
              <w:spacing w:before="23"/>
              <w:ind w:left="102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(four) / 6 (six)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1545" w:type="dxa"/>
          </w:tcPr>
          <w:p>
            <w:pPr>
              <w:pStyle w:val="8"/>
              <w:spacing w:before="21" w:line="256" w:lineRule="exact"/>
              <w:rPr>
                <w:sz w:val="24"/>
              </w:rPr>
            </w:pPr>
            <w:r>
              <w:rPr>
                <w:sz w:val="24"/>
              </w:rPr>
              <w:t>Meeting to-</w:t>
            </w:r>
          </w:p>
        </w:tc>
        <w:tc>
          <w:tcPr>
            <w:tcW w:w="333" w:type="dxa"/>
          </w:tcPr>
          <w:p>
            <w:pPr>
              <w:pStyle w:val="8"/>
              <w:spacing w:before="21" w:line="256" w:lineRule="exact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6817" w:type="dxa"/>
          </w:tcPr>
          <w:p>
            <w:pPr>
              <w:pStyle w:val="8"/>
              <w:spacing w:before="21"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(eleven)</w:t>
            </w:r>
          </w:p>
        </w:tc>
      </w:tr>
    </w:tbl>
    <w:p>
      <w:pPr>
        <w:pStyle w:val="5"/>
        <w:rPr>
          <w:sz w:val="20"/>
        </w:rPr>
      </w:pPr>
    </w:p>
    <w:p>
      <w:pPr>
        <w:pStyle w:val="5"/>
        <w:spacing w:before="5"/>
        <w:rPr>
          <w:sz w:val="18"/>
        </w:rPr>
      </w:pPr>
    </w:p>
    <w:p>
      <w:pPr>
        <w:pStyle w:val="2"/>
        <w:ind w:left="3631" w:right="4071"/>
        <w:jc w:val="center"/>
      </w:pPr>
      <w:r>
        <w:t>JOBSHEET 11</w:t>
      </w:r>
    </w:p>
    <w:p>
      <w:pPr>
        <w:spacing w:before="2"/>
        <w:ind w:left="3631" w:right="4072" w:firstLine="0"/>
        <w:jc w:val="center"/>
        <w:rPr>
          <w:b/>
          <w:sz w:val="28"/>
        </w:rPr>
      </w:pPr>
      <w:r>
        <w:rPr>
          <w:b/>
          <w:sz w:val="28"/>
        </w:rPr>
        <w:t>RESTFUL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API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</w:t>
      </w:r>
    </w:p>
    <w:p>
      <w:pPr>
        <w:pStyle w:val="5"/>
        <w:rPr>
          <w:b/>
          <w:sz w:val="30"/>
        </w:rPr>
      </w:pPr>
    </w:p>
    <w:p>
      <w:pPr>
        <w:pStyle w:val="5"/>
        <w:spacing w:before="1"/>
        <w:rPr>
          <w:b/>
          <w:sz w:val="36"/>
        </w:rPr>
      </w:pPr>
    </w:p>
    <w:p>
      <w:pPr>
        <w:pStyle w:val="5"/>
        <w:spacing w:line="309" w:lineRule="auto"/>
        <w:ind w:left="136" w:right="124" w:firstLine="568"/>
      </w:pPr>
      <w:r>
        <w:t>Before</w:t>
      </w:r>
      <w:r>
        <w:rPr>
          <w:spacing w:val="22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enter</w:t>
      </w:r>
      <w:r>
        <w:rPr>
          <w:spacing w:val="1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material,</w:t>
      </w:r>
      <w:r>
        <w:rPr>
          <w:spacing w:val="21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t>create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project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build</w:t>
      </w:r>
      <w:r>
        <w:rPr>
          <w:spacing w:val="2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simple application 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topic</w:t>
      </w:r>
      <w:r>
        <w:rPr>
          <w:spacing w:val="6"/>
        </w:rPr>
        <w:t xml:space="preserve"> </w:t>
      </w:r>
      <w:r>
        <w:rPr>
          <w:i/>
        </w:rPr>
        <w:t>of Point</w:t>
      </w:r>
      <w:r>
        <w:rPr>
          <w:i/>
          <w:spacing w:val="-5"/>
        </w:rPr>
        <w:t xml:space="preserve"> </w:t>
      </w:r>
      <w:r>
        <w:rPr>
          <w:i/>
        </w:rPr>
        <w:t>of Sales</w:t>
      </w:r>
      <w:r>
        <w:rPr>
          <w:i/>
          <w:spacing w:val="-3"/>
        </w:rPr>
        <w:t xml:space="preserve"> </w:t>
      </w:r>
      <w:r>
        <w:rPr>
          <w:i/>
        </w:rPr>
        <w:t>(PoS),</w:t>
      </w:r>
      <w:r>
        <w:rPr>
          <w:i/>
          <w:spacing w:val="3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</w:p>
    <w:p>
      <w:pPr>
        <w:pStyle w:val="5"/>
        <w:spacing w:before="3"/>
        <w:rPr>
          <w:sz w:val="28"/>
        </w:rPr>
      </w:pPr>
      <w:r>
        <w:pict>
          <v:group id="_x0000_s1026" o:spid="_x0000_s1026" o:spt="203" style="position:absolute;left:0pt;margin-left:0pt;margin-top:0pt;height:0pt;width:0pt;mso-position-horizontal-relative:page;mso-wrap-distance-bottom:0pt;mso-wrap-distance-top:0pt;z-index:-251652096;mso-width-relative:page;mso-height-relative:page;" coordorigin="1416,365" coordsize="9072,2089">
            <o:lock v:ext="edit"/>
            <v:rect id="_x0000_s1027" o:spid="_x0000_s1027" o:spt="1" style="position:absolute;left:1428;top:372;height:2073;width:9051;" fillcolor="#92D05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28" o:spid="_x0000_s1028" style="position:absolute;left:1416;top:364;height:12;width:9063;" fillcolor="#000000" filled="t" stroked="f" coordorigin="1417,365" coordsize="9063,12" path="m1424,365l1417,365,1417,373,1417,377,1424,377,1424,373,1424,365xm10480,365l1425,365,1425,373,10480,373,10480,365xe">
              <v:path arrowok="t"/>
              <v:fill on="t" focussize="0,0"/>
              <v:stroke on="f"/>
              <v:imagedata o:title=""/>
              <o:lock v:ext="edit"/>
            </v:shape>
            <v:rect id="_x0000_s1029" o:spid="_x0000_s1029" o:spt="1" style="position:absolute;left:1424;top:372;height:4;width:9055;" fillcolor="#92D05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0" o:spid="_x0000_s1030" style="position:absolute;left:1416;top:364;height:2089;width:9072;" fillcolor="#000000" filled="t" stroked="f" coordorigin="1417,365" coordsize="9072,2089" path="m1424,2445l1417,2445,1417,2453,1424,2453,1424,2445xm1424,377l1417,377,1417,2445,1424,2445,1424,377xm10480,2445l1425,2445,1425,2453,10480,2453,10480,2445xm10488,2445l10480,2445,10480,2453,10488,2453,10488,2445xm10488,365l10480,365,10480,373,10480,377,10480,377,10480,2445,10488,2445,10488,377,10488,377,10488,373,10488,365xe">
              <v:path arrowok="t"/>
              <v:fill on="t" focussize="0,0"/>
              <v:stroke on="f"/>
              <v:imagedata o:title=""/>
              <o:lock v:ext="edit"/>
            </v:shape>
            <v:shape id="_x0000_s1031" o:spid="_x0000_s1031" o:spt="202" type="#_x0000_t202" style="position:absolute;left:1424;top:376;height:2069;width:9056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54" w:line="288" w:lineRule="auto"/>
                      <w:ind w:left="194" w:right="203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Sebelum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kita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masuk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materi,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kita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buat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dulu</w:t>
                    </w:r>
                    <w:r>
                      <w:rPr>
                        <w:spacing w:val="-6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project</w:t>
                    </w:r>
                    <w:r>
                      <w:rPr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baru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yang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akan</w:t>
                    </w:r>
                    <w:r>
                      <w:rPr>
                        <w:spacing w:val="-6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kita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gunakan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untuk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membangun</w:t>
                    </w:r>
                    <w:r>
                      <w:rPr>
                        <w:spacing w:val="-5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aplikasi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sederhana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dengan topik</w:t>
                    </w:r>
                    <w:r>
                      <w:rPr>
                        <w:spacing w:val="1"/>
                        <w:sz w:val="22"/>
                      </w:rPr>
                      <w:t xml:space="preserve"> </w:t>
                    </w:r>
                    <w:r>
                      <w:rPr>
                        <w:i/>
                        <w:sz w:val="22"/>
                      </w:rPr>
                      <w:t>Point</w:t>
                    </w:r>
                    <w:r>
                      <w:rPr>
                        <w:i/>
                        <w:spacing w:val="-6"/>
                        <w:sz w:val="22"/>
                      </w:rPr>
                      <w:t xml:space="preserve"> </w:t>
                    </w:r>
                    <w:r>
                      <w:rPr>
                        <w:i/>
                        <w:sz w:val="22"/>
                      </w:rPr>
                      <w:t>of</w:t>
                    </w:r>
                    <w:r>
                      <w:rPr>
                        <w:i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i/>
                        <w:sz w:val="22"/>
                      </w:rPr>
                      <w:t>Sales</w:t>
                    </w:r>
                    <w:r>
                      <w:rPr>
                        <w:i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i/>
                        <w:sz w:val="22"/>
                      </w:rPr>
                      <w:t>(PoS),</w:t>
                    </w:r>
                    <w:r>
                      <w:rPr>
                        <w:i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sesuai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dengan</w:t>
                    </w:r>
                    <w:r>
                      <w:rPr>
                        <w:spacing w:val="2"/>
                        <w:sz w:val="22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C00000"/>
                        <w:sz w:val="20"/>
                      </w:rPr>
                      <w:t>S</w:t>
                    </w:r>
                    <w:r>
                      <w:rPr>
                        <w:rFonts w:ascii="Consolas"/>
                        <w:b/>
                        <w:color w:val="C00000"/>
                        <w:sz w:val="22"/>
                      </w:rPr>
                      <w:t>tudi</w:t>
                    </w:r>
                    <w:r>
                      <w:rPr>
                        <w:rFonts w:ascii="Consolas"/>
                        <w:b/>
                        <w:color w:val="C00000"/>
                        <w:spacing w:val="-6"/>
                        <w:sz w:val="22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C00000"/>
                        <w:sz w:val="22"/>
                      </w:rPr>
                      <w:t>Kasus</w:t>
                    </w:r>
                    <w:r>
                      <w:rPr>
                        <w:rFonts w:ascii="Consolas"/>
                        <w:b/>
                        <w:color w:val="C00000"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C00000"/>
                        <w:sz w:val="22"/>
                      </w:rPr>
                      <w:t>PWL.pdf</w:t>
                    </w:r>
                    <w:r>
                      <w:rPr>
                        <w:sz w:val="22"/>
                      </w:rPr>
                      <w:t>.</w:t>
                    </w:r>
                  </w:p>
                  <w:p>
                    <w:pPr>
                      <w:spacing w:before="1"/>
                      <w:ind w:left="194" w:right="189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sz w:val="22"/>
                      </w:rPr>
                      <w:t>Jadi</w:t>
                    </w:r>
                    <w:r>
                      <w:rPr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kita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bikin</w:t>
                    </w:r>
                    <w:r>
                      <w:rPr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project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Laravel</w:t>
                    </w:r>
                    <w:r>
                      <w:rPr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10 dengan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nama</w:t>
                    </w:r>
                    <w:r>
                      <w:rPr>
                        <w:spacing w:val="4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PWL_POS.</w:t>
                    </w:r>
                  </w:p>
                  <w:p>
                    <w:pPr>
                      <w:spacing w:before="0" w:line="240" w:lineRule="auto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before="199" w:line="288" w:lineRule="auto"/>
                      <w:ind w:left="194" w:right="193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Project</w:t>
                    </w:r>
                    <w:r>
                      <w:rPr>
                        <w:i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PWL_POS</w:t>
                    </w:r>
                    <w:r>
                      <w:rPr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akan</w:t>
                    </w:r>
                    <w:r>
                      <w:rPr>
                        <w:spacing w:val="-6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kita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gunakan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sampai</w:t>
                    </w:r>
                    <w:r>
                      <w:rPr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pertemuan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12</w:t>
                    </w:r>
                    <w:r>
                      <w:rPr>
                        <w:spacing w:val="-6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nanti,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sebagai</w:t>
                    </w:r>
                    <w:r>
                      <w:rPr>
                        <w:spacing w:val="-5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project</w:t>
                    </w:r>
                    <w:r>
                      <w:rPr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yang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akan</w:t>
                    </w:r>
                    <w:r>
                      <w:rPr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kita</w:t>
                    </w:r>
                    <w:r>
                      <w:rPr>
                        <w:spacing w:val="-5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pelajari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2"/>
        </w:rPr>
      </w:pPr>
    </w:p>
    <w:p>
      <w:pPr>
        <w:pStyle w:val="2"/>
      </w:pPr>
      <w:r>
        <w:t>A.</w:t>
      </w:r>
      <w:r>
        <w:rPr>
          <w:spacing w:val="11"/>
        </w:rPr>
        <w:t xml:space="preserve"> </w:t>
      </w:r>
      <w:r>
        <w:t>ELOQUENT</w:t>
      </w:r>
      <w:r>
        <w:rPr>
          <w:spacing w:val="-4"/>
        </w:rPr>
        <w:t xml:space="preserve"> </w:t>
      </w:r>
      <w:r>
        <w:t>ACCESSOR</w:t>
      </w:r>
    </w:p>
    <w:p>
      <w:pPr>
        <w:pStyle w:val="5"/>
        <w:spacing w:before="152" w:line="312" w:lineRule="auto"/>
        <w:ind w:left="564" w:right="573"/>
        <w:jc w:val="both"/>
      </w:pPr>
      <w:r>
        <w:t>Laravel has features called mutator, accessor and casting, these features are used to</w:t>
      </w:r>
      <w:r>
        <w:rPr>
          <w:spacing w:val="1"/>
        </w:rPr>
        <w:t xml:space="preserve"> </w:t>
      </w:r>
      <w:r>
        <w:t>manipulate data in database attributes very easily. For example, when inserting data with</w:t>
      </w:r>
      <w:r>
        <w:rPr>
          <w:spacing w:val="1"/>
        </w:rPr>
        <w:t xml:space="preserve"> </w:t>
      </w:r>
      <w:r>
        <w:t>encryption into the database and doing descriptions when displaying from the database</w:t>
      </w:r>
      <w:r>
        <w:rPr>
          <w:spacing w:val="1"/>
        </w:rPr>
        <w:t xml:space="preserve"> </w:t>
      </w:r>
      <w:r>
        <w:t>automatically.</w:t>
      </w:r>
    </w:p>
    <w:p>
      <w:pPr>
        <w:pStyle w:val="5"/>
        <w:spacing w:before="1" w:line="312" w:lineRule="auto"/>
        <w:ind w:left="564" w:right="576"/>
        <w:jc w:val="both"/>
      </w:pPr>
      <w:r>
        <w:t>The accessor can change the value when the attribute or eloquent field is accessed. To</w:t>
      </w:r>
      <w:r>
        <w:rPr>
          <w:spacing w:val="1"/>
        </w:rPr>
        <w:t xml:space="preserve"> </w:t>
      </w:r>
      <w:r>
        <w:t>define the Accessor can create a method inside the model to specify the attributes to be</w:t>
      </w:r>
      <w:r>
        <w:rPr>
          <w:spacing w:val="1"/>
        </w:rPr>
        <w:t xml:space="preserve"> </w:t>
      </w:r>
      <w:r>
        <w:t>accessed.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 formatted:</w:t>
      </w:r>
      <w:r>
        <w:rPr>
          <w:spacing w:val="-4"/>
        </w:rPr>
        <w:t xml:space="preserve"> </w:t>
      </w:r>
      <w:r>
        <w:t>example:</w:t>
      </w:r>
    </w:p>
    <w:p>
      <w:pPr>
        <w:pStyle w:val="5"/>
        <w:spacing w:before="2" w:line="312" w:lineRule="auto"/>
        <w:ind w:left="564" w:right="3541"/>
      </w:pPr>
      <w:r>
        <w:t>Attribute/field in table first_name then method firstName()</w:t>
      </w:r>
      <w:r>
        <w:rPr>
          <w:spacing w:val="-57"/>
        </w:rPr>
        <w:t xml:space="preserve"> </w:t>
      </w:r>
      <w:r>
        <w:t>protected</w:t>
      </w:r>
      <w:r>
        <w:rPr>
          <w:spacing w:val="-1"/>
        </w:rPr>
        <w:t xml:space="preserve"> </w:t>
      </w:r>
      <w:r>
        <w:t>function firstName(): Attribute</w:t>
      </w:r>
    </w:p>
    <w:p>
      <w:pPr>
        <w:pStyle w:val="5"/>
        <w:spacing w:line="274" w:lineRule="exact"/>
        <w:ind w:left="564"/>
      </w:pPr>
      <w:r>
        <w:t>{</w:t>
      </w:r>
    </w:p>
    <w:p>
      <w:pPr>
        <w:pStyle w:val="5"/>
        <w:spacing w:before="84"/>
        <w:ind w:left="856"/>
      </w:pPr>
      <w:r>
        <w:t>//...</w:t>
      </w:r>
    </w:p>
    <w:p>
      <w:pPr>
        <w:pStyle w:val="5"/>
        <w:spacing w:before="84"/>
        <w:ind w:left="564"/>
      </w:pPr>
      <w:r>
        <w:t>}</w:t>
      </w:r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2400" w:right="840" w:bottom="1100" w:left="1280" w:header="884" w:footer="916" w:gutter="0"/>
          <w:pgNumType w:start="1"/>
          <w:cols w:space="720" w:num="1"/>
        </w:sectPr>
      </w:pPr>
    </w:p>
    <w:p>
      <w:pPr>
        <w:pStyle w:val="5"/>
        <w:spacing w:before="2"/>
        <w:rPr>
          <w:sz w:val="16"/>
        </w:rPr>
      </w:pPr>
    </w:p>
    <w:p>
      <w:pPr>
        <w:pStyle w:val="5"/>
        <w:spacing w:before="90" w:line="312" w:lineRule="auto"/>
        <w:ind w:left="564" w:right="124"/>
      </w:pPr>
      <w:r>
        <w:t>If</w:t>
      </w:r>
      <w:r>
        <w:rPr>
          <w:spacing w:val="12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create</w:t>
      </w:r>
      <w:r>
        <w:rPr>
          <w:spacing w:val="15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existing</w:t>
      </w:r>
      <w:r>
        <w:rPr>
          <w:spacing w:val="9"/>
        </w:rPr>
        <w:t xml:space="preserve"> </w:t>
      </w:r>
      <w:r>
        <w:t>image</w:t>
      </w:r>
      <w:r>
        <w:rPr>
          <w:spacing w:val="15"/>
        </w:rPr>
        <w:t xml:space="preserve"> </w:t>
      </w:r>
      <w:r>
        <w:t>attribute/field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m_user</w:t>
      </w:r>
      <w:r>
        <w:rPr>
          <w:spacing w:val="13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provide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full</w:t>
      </w:r>
      <w:r>
        <w:rPr>
          <w:spacing w:val="13"/>
        </w:rPr>
        <w:t xml:space="preserve"> </w:t>
      </w:r>
      <w:r>
        <w:t>path</w:t>
      </w:r>
      <w:r>
        <w:rPr>
          <w:spacing w:val="-57"/>
        </w:rPr>
        <w:t xml:space="preserve"> </w:t>
      </w:r>
      <w:r>
        <w:t>value of the</w:t>
      </w:r>
      <w:r>
        <w:rPr>
          <w:spacing w:val="1"/>
        </w:rPr>
        <w:t xml:space="preserve"> </w:t>
      </w:r>
      <w:r>
        <w:t>directory where the</w:t>
      </w:r>
      <w:r>
        <w:rPr>
          <w:spacing w:val="-3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stored.</w:t>
      </w:r>
    </w:p>
    <w:p>
      <w:pPr>
        <w:pStyle w:val="5"/>
        <w:ind w:left="564"/>
        <w:rPr>
          <w:sz w:val="20"/>
        </w:rPr>
      </w:pPr>
      <w:r>
        <w:rPr>
          <w:sz w:val="20"/>
        </w:rPr>
        <w:drawing>
          <wp:inline distT="0" distB="0" distL="0" distR="0">
            <wp:extent cx="4716145" cy="12763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7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5"/>
        <w:ind w:left="496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1129030</wp:posOffset>
            </wp:positionH>
            <wp:positionV relativeFrom="paragraph">
              <wp:posOffset>279400</wp:posOffset>
            </wp:positionV>
            <wp:extent cx="4029075" cy="3143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That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Eloquent</w:t>
      </w:r>
      <w:r>
        <w:rPr>
          <w:spacing w:val="-2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with</w:t>
      </w:r>
    </w:p>
    <w:p>
      <w:pPr>
        <w:pStyle w:val="5"/>
        <w:spacing w:before="68" w:line="312" w:lineRule="auto"/>
        <w:ind w:left="136" w:right="124" w:firstLine="300"/>
      </w:pPr>
      <w:r>
        <w:t>Then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method</w:t>
      </w:r>
      <w:r>
        <w:rPr>
          <w:spacing w:val="25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name</w:t>
      </w:r>
      <w:r>
        <w:rPr>
          <w:spacing w:val="27"/>
        </w:rPr>
        <w:t xml:space="preserve"> </w:t>
      </w:r>
      <w:r>
        <w:t>image()</w:t>
      </w:r>
      <w:r>
        <w:rPr>
          <w:spacing w:val="26"/>
        </w:rPr>
        <w:t xml:space="preserve"> </w:t>
      </w:r>
      <w:r>
        <w:t>returns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path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image</w:t>
      </w:r>
      <w:r>
        <w:rPr>
          <w:spacing w:val="24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name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located in</w:t>
      </w:r>
    </w:p>
    <w:p>
      <w:pPr>
        <w:pStyle w:val="5"/>
        <w:ind w:left="498"/>
        <w:rPr>
          <w:sz w:val="20"/>
        </w:rPr>
      </w:pPr>
      <w:r>
        <w:rPr>
          <w:sz w:val="20"/>
        </w:rPr>
        <w:drawing>
          <wp:inline distT="0" distB="0" distL="0" distR="0">
            <wp:extent cx="4119880" cy="29527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29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1"/>
        <w:ind w:left="376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1129030</wp:posOffset>
            </wp:positionH>
            <wp:positionV relativeFrom="paragraph">
              <wp:posOffset>289560</wp:posOffset>
            </wp:positionV>
            <wp:extent cx="3648075" cy="2667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calls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 attribute</w:t>
      </w:r>
    </w:p>
    <w:p>
      <w:pPr>
        <w:pStyle w:val="5"/>
        <w:rPr>
          <w:sz w:val="26"/>
        </w:rPr>
      </w:pPr>
    </w:p>
    <w:p>
      <w:pPr>
        <w:pStyle w:val="5"/>
        <w:rPr>
          <w:sz w:val="31"/>
        </w:rPr>
      </w:pPr>
    </w:p>
    <w:p>
      <w:pPr>
        <w:spacing w:before="0"/>
        <w:ind w:left="136" w:right="0" w:firstLine="0"/>
        <w:jc w:val="left"/>
        <w:rPr>
          <w:sz w:val="24"/>
        </w:rPr>
      </w:pPr>
      <w:r>
        <w:pict>
          <v:rect id="_x0000_s1032" o:spid="_x0000_s1032" o:spt="1" style="position:absolute;left:0pt;margin-left:0pt;margin-top:0pt;height:0pt;width:0pt;mso-position-horizontal-relative:page;mso-wrap-distance-bottom:0pt;mso-wrap-distance-top:0pt;z-index:-2516510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b/>
          <w:color w:val="0000FF"/>
          <w:sz w:val="24"/>
        </w:rPr>
        <w:t>Practicum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1</w:t>
      </w:r>
      <w:r>
        <w:rPr>
          <w:b/>
          <w:color w:val="0000FF"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Eloquent</w:t>
      </w:r>
      <w:r>
        <w:rPr>
          <w:spacing w:val="-2"/>
          <w:sz w:val="24"/>
        </w:rPr>
        <w:t xml:space="preserve"> </w:t>
      </w:r>
      <w:r>
        <w:rPr>
          <w:sz w:val="24"/>
        </w:rPr>
        <w:t>Accessor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Implementation</w:t>
      </w:r>
    </w:p>
    <w:p>
      <w:pPr>
        <w:pStyle w:val="5"/>
        <w:spacing w:before="6"/>
        <w:rPr>
          <w:sz w:val="10"/>
        </w:rPr>
      </w:pPr>
    </w:p>
    <w:p>
      <w:pPr>
        <w:pStyle w:val="7"/>
        <w:numPr>
          <w:ilvl w:val="0"/>
          <w:numId w:val="1"/>
        </w:numPr>
        <w:tabs>
          <w:tab w:val="left" w:pos="845"/>
        </w:tabs>
        <w:spacing w:before="90" w:after="0" w:line="314" w:lineRule="auto"/>
        <w:ind w:left="844" w:right="591" w:hanging="357"/>
        <w:jc w:val="left"/>
        <w:rPr>
          <w:sz w:val="24"/>
        </w:rPr>
      </w:pPr>
      <w:r>
        <w:rPr>
          <w:sz w:val="24"/>
        </w:rPr>
        <w:t>Before</w:t>
      </w:r>
      <w:r>
        <w:rPr>
          <w:spacing w:val="21"/>
          <w:sz w:val="24"/>
        </w:rPr>
        <w:t xml:space="preserve"> </w:t>
      </w:r>
      <w:r>
        <w:rPr>
          <w:sz w:val="24"/>
        </w:rPr>
        <w:t>starting</w:t>
      </w:r>
      <w:r>
        <w:rPr>
          <w:spacing w:val="20"/>
          <w:sz w:val="24"/>
        </w:rPr>
        <w:t xml:space="preserve"> </w:t>
      </w:r>
      <w:r>
        <w:rPr>
          <w:sz w:val="24"/>
        </w:rPr>
        <w:t>make</w:t>
      </w:r>
      <w:r>
        <w:rPr>
          <w:spacing w:val="21"/>
          <w:sz w:val="24"/>
        </w:rPr>
        <w:t xml:space="preserve"> </w:t>
      </w:r>
      <w:r>
        <w:rPr>
          <w:sz w:val="24"/>
        </w:rPr>
        <w:t>sure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REST</w:t>
      </w:r>
      <w:r>
        <w:rPr>
          <w:spacing w:val="21"/>
          <w:sz w:val="24"/>
        </w:rPr>
        <w:t xml:space="preserve"> </w:t>
      </w:r>
      <w:r>
        <w:rPr>
          <w:sz w:val="24"/>
        </w:rPr>
        <w:t>API,</w:t>
      </w:r>
      <w:r>
        <w:rPr>
          <w:spacing w:val="20"/>
          <w:sz w:val="24"/>
        </w:rPr>
        <w:t xml:space="preserve"> </w:t>
      </w:r>
      <w:r>
        <w:rPr>
          <w:sz w:val="24"/>
        </w:rPr>
        <w:t>first</w:t>
      </w:r>
      <w:r>
        <w:rPr>
          <w:spacing w:val="21"/>
          <w:sz w:val="24"/>
        </w:rPr>
        <w:t xml:space="preserve"> </w:t>
      </w:r>
      <w:r>
        <w:rPr>
          <w:sz w:val="24"/>
        </w:rPr>
        <w:t>make</w:t>
      </w:r>
      <w:r>
        <w:rPr>
          <w:spacing w:val="21"/>
          <w:sz w:val="24"/>
        </w:rPr>
        <w:t xml:space="preserve"> </w:t>
      </w:r>
      <w:r>
        <w:rPr>
          <w:sz w:val="24"/>
        </w:rPr>
        <w:t>sure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Postman</w:t>
      </w:r>
      <w:r>
        <w:rPr>
          <w:spacing w:val="2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installed.</w:t>
      </w:r>
    </w:p>
    <w:p>
      <w:pPr>
        <w:pStyle w:val="7"/>
        <w:numPr>
          <w:ilvl w:val="0"/>
          <w:numId w:val="1"/>
        </w:numPr>
        <w:tabs>
          <w:tab w:val="left" w:pos="845"/>
        </w:tabs>
        <w:spacing w:before="233" w:after="0" w:line="240" w:lineRule="auto"/>
        <w:ind w:left="844" w:right="0" w:hanging="357"/>
        <w:jc w:val="left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the Table</w:t>
      </w:r>
      <w:r>
        <w:rPr>
          <w:spacing w:val="-4"/>
          <w:sz w:val="24"/>
        </w:rPr>
        <w:t xml:space="preserve"> </w:t>
      </w:r>
      <w:r>
        <w:rPr>
          <w:sz w:val="24"/>
        </w:rPr>
        <w:t>m_user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column:</w:t>
      </w:r>
      <w:r>
        <w:rPr>
          <w:spacing w:val="-5"/>
          <w:sz w:val="24"/>
        </w:rPr>
        <w:t xml:space="preserve"> </w:t>
      </w:r>
      <w:r>
        <w:rPr>
          <w:sz w:val="24"/>
        </w:rPr>
        <w:t>image,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</w:p>
    <w:p>
      <w:pPr>
        <w:spacing w:before="83"/>
        <w:ind w:left="844" w:right="0" w:firstLine="0"/>
        <w:jc w:val="left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php artisan make:migration add_</w:t>
      </w:r>
      <w:r>
        <w:rPr>
          <w:rFonts w:ascii="Consolas"/>
          <w:b/>
          <w:color w:val="FF0000"/>
          <w:sz w:val="24"/>
        </w:rPr>
        <w:t>image</w:t>
      </w:r>
      <w:r>
        <w:rPr>
          <w:rFonts w:ascii="Consolas"/>
          <w:b/>
          <w:sz w:val="24"/>
        </w:rPr>
        <w:t>_to_</w:t>
      </w:r>
      <w:r>
        <w:rPr>
          <w:rFonts w:ascii="Consolas"/>
          <w:b/>
          <w:color w:val="FF0000"/>
          <w:sz w:val="24"/>
        </w:rPr>
        <w:t>m_user</w:t>
      </w:r>
      <w:r>
        <w:rPr>
          <w:rFonts w:ascii="Consolas"/>
          <w:b/>
          <w:sz w:val="24"/>
        </w:rPr>
        <w:t>_table</w:t>
      </w:r>
    </w:p>
    <w:p>
      <w:pPr>
        <w:pStyle w:val="5"/>
        <w:spacing w:before="2"/>
        <w:rPr>
          <w:rFonts w:ascii="Consolas"/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204470</wp:posOffset>
            </wp:positionV>
            <wp:extent cx="5369560" cy="4070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83" cy="407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rPr>
          <w:rFonts w:ascii="Consolas"/>
          <w:b/>
          <w:sz w:val="25"/>
        </w:rPr>
      </w:pPr>
    </w:p>
    <w:p>
      <w:pPr>
        <w:pStyle w:val="7"/>
        <w:numPr>
          <w:ilvl w:val="0"/>
          <w:numId w:val="1"/>
        </w:numPr>
        <w:tabs>
          <w:tab w:val="left" w:pos="845"/>
        </w:tabs>
        <w:spacing w:before="0" w:after="0" w:line="240" w:lineRule="auto"/>
        <w:ind w:left="844" w:right="0" w:hanging="357"/>
        <w:jc w:val="left"/>
        <w:rPr>
          <w:sz w:val="24"/>
        </w:rPr>
      </w:pPr>
    </w:p>
    <w:p>
      <w:pPr>
        <w:pStyle w:val="7"/>
        <w:numPr>
          <w:numId w:val="0"/>
        </w:numPr>
        <w:tabs>
          <w:tab w:val="left" w:pos="845"/>
        </w:tabs>
        <w:spacing w:before="0" w:after="0" w:line="240" w:lineRule="auto"/>
        <w:ind w:right="0" w:rightChars="0"/>
        <w:jc w:val="left"/>
        <w:rPr>
          <w:sz w:val="24"/>
        </w:rPr>
        <w:sectPr>
          <w:pgSz w:w="11910" w:h="16840"/>
          <w:pgMar w:top="2400" w:right="840" w:bottom="1100" w:left="1280" w:header="884" w:footer="916" w:gutter="0"/>
          <w:cols w:space="720" w:num="1"/>
        </w:sectPr>
      </w:pPr>
      <w:r>
        <w:pict>
          <v:group id="_x0000_s1033" o:spid="_x0000_s1033" o:spt="203" style="position:absolute;left:0pt;margin-left:0pt;margin-top:0pt;height:0pt;width:0pt;mso-position-horizontal-relative:page;mso-wrap-distance-bottom:0pt;mso-wrap-distance-top:0pt;z-index:-251650048;mso-width-relative:page;mso-height-relative:page;" coordorigin="2129,345" coordsize="8359,2013">
            <o:lock v:ext="edit"/>
            <v:shape id="_x0000_s1034" o:spid="_x0000_s1034" style="position:absolute;left:2212;top:393;height:1957;width:8195;" fillcolor="#1E1E1E" filled="t" stroked="f" coordorigin="2212,393" coordsize="8195,1957" path="m10407,1781l2212,1781,2212,2066,2212,2066,2212,2350,10407,2350,10407,2066,10407,2066,10407,1781xm10407,1209l2212,1209,2212,1493,2212,1781,10407,1781,10407,1493,10407,1209xm10407,393l2212,393,2212,641,2212,925,2212,1209,10407,1209,10407,925,10407,641,10407,393xe">
              <v:path arrowok="t"/>
              <v:fill on="t" focussize="0,0"/>
              <v:stroke on="f"/>
              <v:imagedata o:title=""/>
              <o:lock v:ext="edit"/>
            </v:shape>
            <v:shape id="_x0000_s1035" o:spid="_x0000_s1035" style="position:absolute;left:2128;top:345;height:2013;width:8359;" fillcolor="#000000" filled="t" stroked="f" coordorigin="2129,345" coordsize="8359,2013" path="m10488,2350l10480,2350,2137,2350,2129,2350,2129,2358,2137,2358,10480,2358,10488,2358,10488,2350xm10488,345l10480,345,2137,345,2129,345,2129,353,2129,357,2129,2350,2137,2350,2137,357,2137,353,10480,353,10480,357,10480,2350,10488,2350,10488,357,10488,353,10488,345xe">
              <v:path arrowok="t"/>
              <v:fill on="t" focussize="0,0"/>
              <v:stroke on="f"/>
              <v:imagedata o:title=""/>
              <o:lock v:ext="edit"/>
            </v:shape>
            <v:shape id="_x0000_s1036" o:spid="_x0000_s1036" o:spt="202" type="#_x0000_t202" style="position:absolute;left:2136;top:353;height:1997;width:827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9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&lt;?php</w:t>
                    </w:r>
                  </w:p>
                  <w:p>
                    <w:pPr>
                      <w:spacing w:before="9" w:line="240" w:lineRule="auto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 w:line="276" w:lineRule="auto"/>
                      <w:ind w:left="103" w:right="295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use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Illuminate\Database\Migrations\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Migration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use</w:t>
                    </w:r>
                    <w:r>
                      <w:rPr>
                        <w:rFonts w:ascii="Consolas"/>
                        <w:color w:val="559CD5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Illuminate\Database\Schema\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Blueprint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3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use</w:t>
                    </w:r>
                    <w:r>
                      <w:rPr>
                        <w:rFonts w:ascii="Consolas"/>
                        <w:color w:val="559CD5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Illuminate\Support\Facades\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Schema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10" w:line="240" w:lineRule="auto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 w:line="245" w:lineRule="exact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585C0"/>
                        <w:sz w:val="21"/>
                      </w:rPr>
                      <w:t xml:space="preserve">return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new</w:t>
                    </w:r>
                    <w:r>
                      <w:rPr>
                        <w:rFonts w:ascii="Consolas"/>
                        <w:color w:val="559CD5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class extends</w:t>
                    </w:r>
                    <w:r>
                      <w:rPr>
                        <w:rFonts w:ascii="Consolas"/>
                        <w:color w:val="559CD5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Migration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inline distT="0" distB="0" distL="114300" distR="114300">
            <wp:extent cx="6207125" cy="4429125"/>
            <wp:effectExtent l="0" t="0" r="10795" b="571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ind w:left="848"/>
        <w:rPr>
          <w:sz w:val="20"/>
        </w:rPr>
      </w:pPr>
      <w:r>
        <w:rPr>
          <w:sz w:val="20"/>
        </w:rPr>
        <w:pict>
          <v:group id="_x0000_s1037" o:spid="_x0000_s1037" o:spt="203" style="height:0pt;width:0pt;" coordsize="8359,6002">
            <o:lock v:ext="edit"/>
            <v:shape id="_x0000_s1038" o:spid="_x0000_s1038" style="position:absolute;left:83;top:7;height:5990;width:8195;" fillcolor="#1E1E1E" filled="t" stroked="f" coordorigin="84,8" coordsize="8195,5990" path="m8279,5141l84,5141,84,5425,84,5709,84,5997,8279,5997,8279,5709,8279,5425,8279,5141xm8279,4569l84,4569,84,4857,84,4857,84,5141,8279,5141,8279,4857,8279,4857,8279,4569xm8279,3145l84,3145,84,3429,84,3717,84,4001,84,4285,84,4569,8279,4569,8279,4285,8279,4001,8279,3717,8279,3429,8279,3145xm8279,296l84,296,84,580,84,580,84,864,84,1148,84,1436,84,1720,84,2004,84,2288,84,2576,84,2860,84,2860,84,3145,8279,3145,8279,2860,8279,2860,8279,2576,8279,2288,8279,2004,8279,1720,8279,1436,8279,1148,8279,864,8279,580,8279,580,8279,296xm8279,8l84,8,84,296,8279,296,8279,8xe">
              <v:path arrowok="t"/>
              <v:fill on="t" focussize="0,0"/>
              <v:stroke on="f"/>
              <v:imagedata o:title=""/>
              <o:lock v:ext="edit"/>
            </v:shape>
            <v:shape id="_x0000_s1039" o:spid="_x0000_s1039" style="position:absolute;left:0;top:0;height:6002;width:8359;" fillcolor="#000000" filled="t" stroked="f" coordsize="8359,6002" path="m8359,5993l8351,5993,8,5993,0,5993,0,6001,8,6001,8351,6001,8359,6001,8359,5993xm8359,0l8351,0,8,0,0,0,0,8,0,12,0,12,0,5993,8,5993,8,12,8,12,8,8,8351,8,8351,12,8351,12,8351,5993,8359,5993,8359,12,8359,12,8359,8,8359,0xe">
              <v:path arrowok="t"/>
              <v:fill on="t" focussize="0,0"/>
              <v:stroke on="f"/>
              <v:imagedata o:title=""/>
              <o:lock v:ext="edit"/>
            </v:shape>
            <v:shape id="_x0000_s1040" o:spid="_x0000_s1040" o:spt="202" type="#_x0000_t202" style="position:absolute;left:111;top:5783;height:212;width:2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0" w:lineRule="exact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};</w:t>
                    </w:r>
                  </w:p>
                </w:txbxContent>
              </v:textbox>
            </v:shape>
            <v:shape id="_x0000_s1041" o:spid="_x0000_s1041" o:spt="202" type="#_x0000_t202" style="position:absolute;left:576;top:370;height:5342;width:660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0" w:lineRule="exact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val="left" w:pos="348"/>
                      </w:tabs>
                      <w:spacing w:before="38"/>
                      <w:ind w:left="347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Run</w:t>
                    </w:r>
                    <w:r>
                      <w:rPr>
                        <w:rFonts w:ascii="Consolas"/>
                        <w:color w:val="6A9954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the</w:t>
                    </w:r>
                    <w:r>
                      <w:rPr>
                        <w:rFonts w:ascii="Consolas"/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migrations.</w:t>
                    </w:r>
                  </w:p>
                  <w:p>
                    <w:pPr>
                      <w:spacing w:before="39"/>
                      <w:ind w:left="116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*/</w:t>
                    </w:r>
                  </w:p>
                  <w:p>
                    <w:pPr>
                      <w:spacing w:before="38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559CD5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function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up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():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void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{</w:t>
                    </w:r>
                  </w:p>
                  <w:p>
                    <w:pPr>
                      <w:spacing w:before="38"/>
                      <w:ind w:left="46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EC8AF"/>
                        <w:sz w:val="21"/>
                      </w:rPr>
                      <w:t>Schema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::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table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'm_user'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559CD5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Blueprint</w:t>
                    </w:r>
                    <w:r>
                      <w:rPr>
                        <w:rFonts w:ascii="Consolas"/>
                        <w:color w:val="4EC8A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$table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D3D3D3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before="38"/>
                      <w:ind w:left="92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$table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-&gt;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'image'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</w:p>
                  <w:p>
                    <w:pPr>
                      <w:spacing w:before="38"/>
                      <w:ind w:left="46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});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7" w:line="240" w:lineRule="auto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val="left" w:pos="348"/>
                      </w:tabs>
                      <w:spacing w:before="38"/>
                      <w:ind w:left="347" w:right="0" w:hanging="23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Reverse</w:t>
                    </w:r>
                    <w:r>
                      <w:rPr>
                        <w:rFonts w:ascii="Consolas"/>
                        <w:color w:val="6A995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the</w:t>
                    </w:r>
                    <w:r>
                      <w:rPr>
                        <w:rFonts w:ascii="Consolas"/>
                        <w:color w:val="6A9954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migrations.</w:t>
                    </w:r>
                  </w:p>
                  <w:p>
                    <w:pPr>
                      <w:spacing w:before="42"/>
                      <w:ind w:left="116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*/</w:t>
                    </w:r>
                  </w:p>
                  <w:p>
                    <w:pPr>
                      <w:spacing w:before="38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559CD5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function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down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():</w:t>
                    </w:r>
                    <w:r>
                      <w:rPr>
                        <w:rFonts w:ascii="Consolas"/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void</w:t>
                    </w:r>
                  </w:p>
                  <w:p>
                    <w:pPr>
                      <w:spacing w:before="38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{</w:t>
                    </w:r>
                  </w:p>
                  <w:p>
                    <w:pPr>
                      <w:spacing w:before="38"/>
                      <w:ind w:left="46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EC8AF"/>
                        <w:sz w:val="21"/>
                      </w:rPr>
                      <w:t>Schema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::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table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'm_user'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559CD5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Blueprint</w:t>
                    </w:r>
                    <w:r>
                      <w:rPr>
                        <w:rFonts w:ascii="Consolas"/>
                        <w:color w:val="4EC8A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$table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D3D3D3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before="42"/>
                      <w:ind w:left="92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$table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-&gt;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dropColumn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'image'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</w:p>
                  <w:p>
                    <w:pPr>
                      <w:spacing w:before="39"/>
                      <w:ind w:left="46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});</w:t>
                    </w:r>
                  </w:p>
                  <w:p>
                    <w:pPr>
                      <w:spacing w:before="38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</w:txbxContent>
              </v:textbox>
            </v:shape>
            <v:shape id="_x0000_s1042" o:spid="_x0000_s1042" o:spt="202" type="#_x0000_t202" style="position:absolute;left:111;top:82;height:212;width:13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0" w:lineRule="exact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{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rPr>
          <w:sz w:val="10"/>
        </w:rPr>
      </w:pPr>
    </w:p>
    <w:p>
      <w:pPr>
        <w:pStyle w:val="7"/>
        <w:numPr>
          <w:ilvl w:val="0"/>
          <w:numId w:val="1"/>
        </w:numPr>
        <w:tabs>
          <w:tab w:val="left" w:pos="845"/>
        </w:tabs>
        <w:spacing w:before="90" w:after="0" w:line="240" w:lineRule="auto"/>
        <w:ind w:left="844" w:right="0" w:hanging="357"/>
        <w:jc w:val="left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migration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by:</w:t>
      </w:r>
    </w:p>
    <w:p>
      <w:pPr>
        <w:pStyle w:val="5"/>
        <w:spacing w:before="83"/>
        <w:ind w:left="844"/>
        <w:rPr>
          <w:rFonts w:ascii="Consolas"/>
        </w:rPr>
      </w:pPr>
      <w:r>
        <w:rPr>
          <w:rFonts w:ascii="Consolas"/>
        </w:rPr>
        <w:t>php artisan migrate</w:t>
      </w:r>
    </w:p>
    <w:p>
      <w:pPr>
        <w:pStyle w:val="5"/>
        <w:spacing w:before="8"/>
        <w:rPr>
          <w:rFonts w:ascii="Consolas"/>
          <w:sz w:val="27"/>
        </w:rPr>
      </w:pPr>
    </w:p>
    <w:p>
      <w:pPr>
        <w:pStyle w:val="7"/>
        <w:numPr>
          <w:ilvl w:val="0"/>
          <w:numId w:val="1"/>
        </w:numPr>
        <w:tabs>
          <w:tab w:val="left" w:pos="845"/>
        </w:tabs>
        <w:spacing w:before="1" w:after="0" w:line="240" w:lineRule="auto"/>
        <w:ind w:left="844" w:right="0" w:hanging="357"/>
        <w:jc w:val="left"/>
        <w:rPr>
          <w:sz w:val="24"/>
        </w:rPr>
      </w:pPr>
    </w:p>
    <w:p>
      <w:pPr>
        <w:pStyle w:val="7"/>
        <w:numPr>
          <w:numId w:val="0"/>
        </w:numPr>
        <w:tabs>
          <w:tab w:val="left" w:pos="845"/>
        </w:tabs>
        <w:spacing w:before="1" w:after="0" w:line="240" w:lineRule="auto"/>
        <w:ind w:left="487" w:leftChars="0" w:right="0" w:rightChars="0"/>
        <w:jc w:val="left"/>
        <w:rPr>
          <w:sz w:val="24"/>
        </w:rPr>
        <w:sectPr>
          <w:pgSz w:w="11910" w:h="16840"/>
          <w:pgMar w:top="2400" w:right="840" w:bottom="1100" w:left="1280" w:header="884" w:footer="916" w:gutter="0"/>
          <w:cols w:space="720" w:num="1"/>
        </w:sectPr>
      </w:pPr>
      <w:r>
        <w:drawing>
          <wp:inline distT="0" distB="0" distL="114300" distR="114300">
            <wp:extent cx="6208395" cy="4347210"/>
            <wp:effectExtent l="0" t="0" r="9525" b="1143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group id="_x0000_s1043" o:spid="_x0000_s1043" o:spt="203" style="position:absolute;left:0pt;margin-left:0pt;margin-top:0pt;height:0pt;width:0pt;mso-position-horizontal-relative:page;mso-wrap-distance-bottom:0pt;mso-wrap-distance-top:0pt;z-index:-251649024;mso-width-relative:page;mso-height-relative:page;" coordorigin="2129,213" coordsize="8359,4577">
            <o:lock v:ext="edit"/>
            <v:shape id="_x0000_s1044" o:spid="_x0000_s1044" style="position:absolute;left:2212;top:261;height:4521;width:8195;" fillcolor="#1E1E1E" filled="t" stroked="f" coordorigin="2212,261" coordsize="8195,4521" path="m10407,3926l2212,3926,2212,4214,2212,4214,2212,4498,2212,4782,10407,4782,10407,4498,10407,4214,10407,4214,10407,3926xm10407,3074l2212,3074,2212,3358,2212,3642,2212,3926,10407,3926,10407,3642,10407,3358,10407,3074xm10407,1934l2212,1934,2212,2218,2212,2502,2212,2786,2212,3074,10407,3074,10407,2786,10407,2502,10407,2218,10407,1934xm10407,1362l2212,1362,2212,1645,2212,1645,2212,1934,10407,1934,10407,1645,10407,1645,10407,1362xm10407,261l2212,261,2212,505,2212,793,2212,1077,2212,1361,10407,1361,10407,1077,10407,793,10407,505,10407,261xe">
              <v:path arrowok="t"/>
              <v:fill on="t" focussize="0,0"/>
              <v:stroke on="f"/>
              <v:imagedata o:title=""/>
              <o:lock v:ext="edit"/>
            </v:shape>
            <v:shape id="_x0000_s1045" o:spid="_x0000_s1045" style="position:absolute;left:2128;top:213;height:4577;width:8359;" fillcolor="#000000" filled="t" stroked="f" coordorigin="2129,213" coordsize="8359,4577" path="m10488,213l10480,213,10480,221,10480,225,10480,4782,2137,4782,2137,225,2137,221,10480,221,10480,213,2137,213,2129,213,2129,4790,2137,4790,10480,4790,10488,4790,10488,4782,10488,225,10488,221,10488,213xe">
              <v:path arrowok="t"/>
              <v:fill on="t" focussize="0,0"/>
              <v:stroke on="f"/>
              <v:imagedata o:title=""/>
              <o:lock v:ext="edit"/>
            </v:shape>
            <v:shape id="_x0000_s1046" o:spid="_x0000_s1046" o:spt="202" type="#_x0000_t202" style="position:absolute;left:2136;top:221;height:4561;width:827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9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&lt;?php</w:t>
                    </w:r>
                  </w:p>
                  <w:p>
                    <w:pPr>
                      <w:spacing w:before="9" w:line="240" w:lineRule="auto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namespace</w:t>
                    </w:r>
                    <w:r>
                      <w:rPr>
                        <w:rFonts w:ascii="Consolas"/>
                        <w:color w:val="559CD5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App\Models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6" w:line="240" w:lineRule="auto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 w:line="276" w:lineRule="auto"/>
                      <w:ind w:left="103" w:right="364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use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Illuminate\Database\Eloquent\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Model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use</w:t>
                    </w:r>
                    <w:r>
                      <w:rPr>
                        <w:rFonts w:ascii="Consolas"/>
                        <w:color w:val="559CD5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Tymon\JWTAuth\Contracts\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JWTSubject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7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use</w:t>
                    </w:r>
                    <w:r>
                      <w:rPr>
                        <w:rFonts w:ascii="Consolas"/>
                        <w:color w:val="559CD5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Illuminate\Database\Eloquent\Casts\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Attribute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38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use</w:t>
                    </w:r>
                    <w:r>
                      <w:rPr>
                        <w:rFonts w:ascii="Consolas"/>
                        <w:color w:val="559CD5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Illuminate\Foundation\Auth\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User</w:t>
                    </w:r>
                    <w:r>
                      <w:rPr>
                        <w:rFonts w:ascii="Consolas"/>
                        <w:color w:val="4EC8AF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as</w:t>
                    </w:r>
                    <w:r>
                      <w:rPr>
                        <w:rFonts w:ascii="Consolas"/>
                        <w:color w:val="559CD5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Authenticatable;</w:t>
                    </w:r>
                  </w:p>
                  <w:p>
                    <w:pPr>
                      <w:spacing w:before="6" w:line="240" w:lineRule="auto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class</w:t>
                    </w:r>
                    <w:r>
                      <w:rPr>
                        <w:rFonts w:ascii="Consolas"/>
                        <w:color w:val="559CD5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UserModel</w:t>
                    </w:r>
                    <w:r>
                      <w:rPr>
                        <w:rFonts w:ascii="Consolas"/>
                        <w:color w:val="4EC8A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extends</w:t>
                    </w:r>
                    <w:r>
                      <w:rPr>
                        <w:rFonts w:ascii="Consolas"/>
                        <w:color w:val="559CD5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Authenticatable</w:t>
                    </w:r>
                    <w:r>
                      <w:rPr>
                        <w:rFonts w:ascii="Consolas"/>
                        <w:color w:val="4EC8A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implements</w:t>
                    </w:r>
                    <w:r>
                      <w:rPr>
                        <w:rFonts w:ascii="Consolas"/>
                        <w:color w:val="559CD5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JWTSubject</w:t>
                    </w:r>
                  </w:p>
                  <w:p>
                    <w:pPr>
                      <w:spacing w:before="43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{</w:t>
                    </w:r>
                  </w:p>
                  <w:p>
                    <w:pPr>
                      <w:spacing w:before="5" w:line="240" w:lineRule="auto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 w:line="276" w:lineRule="auto"/>
                      <w:ind w:left="1032" w:right="3641" w:hanging="464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public function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getJWTIdentifier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(){</w:t>
                    </w:r>
                    <w:r>
                      <w:rPr>
                        <w:rFonts w:ascii="Consolas"/>
                        <w:color w:val="D3D3D3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C585C0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C585C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$this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-&gt;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getKey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();</w:t>
                    </w:r>
                  </w:p>
                  <w:p>
                    <w:pPr>
                      <w:spacing w:before="7"/>
                      <w:ind w:left="56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051" o:spid="_x0000_s1051" o:spt="203" style="position:absolute;left:0pt;margin-left:0pt;margin-top:0pt;height:0pt;width:0pt;mso-position-horizontal-relative:page;mso-wrap-distance-bottom:0pt;mso-wrap-distance-top:0pt;z-index:-251648000;mso-width-relative:page;mso-height-relative:page;" coordorigin="2129,435" coordsize="8359,4005">
            <o:lock v:ext="edit"/>
            <v:shape id="_x0000_s1052" o:spid="_x0000_s1052" style="position:absolute;left:2212;top:483;height:3953;width:8195;" fillcolor="#1E1E1E" filled="t" stroked="f" coordorigin="2212,483" coordsize="8195,3953" path="m10407,3580l2212,3580,2212,3864,2212,3864,2212,4148,2212,4436,10407,4436,10407,4148,10407,3864,10407,3864,10407,3580xm10407,3296l2212,3296,2212,3580,10407,3580,10407,3296xm10407,2724l2212,2724,2212,3008,2212,3296,10407,3296,10407,3008,10407,2724xm10407,2156l2212,2156,2212,2440,2212,2724,10407,2724,10407,2440,10407,2156xm10407,1584l2212,1584,2212,1868,2212,2156,10407,2156,10407,1868,10407,1584xm10407,1299l2212,1299,2212,1584,10407,1584,10407,1299xm10407,727l2212,727,2212,1015,2212,1015,2212,1299,10407,1299,10407,1015,10407,1015,10407,727xm10407,483l2212,483,2212,727,10407,727,10407,483xe">
              <v:path arrowok="t"/>
              <v:fill on="t" focussize="0,0"/>
              <v:stroke on="f"/>
              <v:imagedata o:title=""/>
              <o:lock v:ext="edit"/>
            </v:shape>
            <v:shape id="_x0000_s1053" o:spid="_x0000_s1053" style="position:absolute;left:2128;top:435;height:4005;width:8359;" fillcolor="#000000" filled="t" stroked="f" coordorigin="2129,435" coordsize="8359,4005" path="m10488,435l10480,435,10480,443,10480,447,10480,4432,2137,4432,2137,447,2137,443,10480,443,10480,435,2137,435,2129,435,2129,4440,2137,4440,10480,4440,10488,4440,10488,4432,10488,447,10488,443,10488,435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202" type="#_x0000_t202" style="position:absolute;left:2136;top:443;height:3989;width:827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9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&lt;?php</w:t>
                    </w:r>
                  </w:p>
                  <w:p>
                    <w:pPr>
                      <w:spacing w:before="1" w:line="570" w:lineRule="atLeast"/>
                      <w:ind w:left="103" w:right="4106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namespace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App\Http\Controllers\Api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use</w:t>
                    </w:r>
                    <w:r>
                      <w:rPr>
                        <w:rFonts w:ascii="Consolas"/>
                        <w:color w:val="559CD5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App\Models\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UserModel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37" w:line="280" w:lineRule="auto"/>
                      <w:ind w:left="103" w:right="3991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use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App\Http\Controllers\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Controller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use</w:t>
                    </w:r>
                    <w:r>
                      <w:rPr>
                        <w:rFonts w:ascii="Consolas"/>
                        <w:color w:val="559CD5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Illuminate\Http\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Request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0" w:line="243" w:lineRule="exact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use</w:t>
                    </w:r>
                    <w:r>
                      <w:rPr>
                        <w:rFonts w:ascii="Consolas"/>
                        <w:color w:val="559CD5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Illuminate\Support\Facades\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Validator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6" w:line="240" w:lineRule="auto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class</w:t>
                    </w:r>
                    <w:r>
                      <w:rPr>
                        <w:rFonts w:ascii="Consolas"/>
                        <w:color w:val="559CD5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RegisterController</w:t>
                    </w:r>
                    <w:r>
                      <w:rPr>
                        <w:rFonts w:ascii="Consolas"/>
                        <w:color w:val="4EC8AF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extends</w:t>
                    </w:r>
                    <w:r>
                      <w:rPr>
                        <w:rFonts w:ascii="Consolas"/>
                        <w:color w:val="559CD5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Controller</w:t>
                    </w:r>
                  </w:p>
                  <w:p>
                    <w:pPr>
                      <w:spacing w:before="42"/>
                      <w:ind w:left="10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{</w:t>
                    </w:r>
                  </w:p>
                  <w:p>
                    <w:pPr>
                      <w:spacing w:before="39"/>
                      <w:ind w:left="56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559CD5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559CD5"/>
                        <w:spacing w:val="227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invoke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Request</w:t>
                    </w:r>
                    <w:r>
                      <w:rPr>
                        <w:rFonts w:ascii="Consolas"/>
                        <w:color w:val="4EC8AF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$request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</w:t>
                    </w:r>
                  </w:p>
                  <w:p>
                    <w:pPr>
                      <w:spacing w:before="38"/>
                      <w:ind w:left="56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{</w:t>
                    </w:r>
                  </w:p>
                  <w:p>
                    <w:pPr>
                      <w:spacing w:before="38" w:line="245" w:lineRule="exact"/>
                      <w:ind w:left="103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//set</w:t>
                    </w:r>
                    <w:r>
                      <w:rPr>
                        <w:rFonts w:ascii="Consolas"/>
                        <w:color w:val="6A9954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validation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numPr>
          <w:ilvl w:val="0"/>
          <w:numId w:val="1"/>
        </w:numPr>
        <w:ind w:left="844" w:leftChars="0" w:hanging="357" w:firstLineChars="0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283845</wp:posOffset>
            </wp:positionV>
            <wp:extent cx="5300345" cy="2095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397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 image spec to</w:t>
      </w:r>
      <w:r>
        <w:rPr>
          <w:spacing w:val="-5"/>
          <w:sz w:val="24"/>
        </w:rPr>
        <w:t xml:space="preserve"> </w:t>
      </w:r>
      <w:r>
        <w:rPr>
          <w:sz w:val="24"/>
        </w:rPr>
        <w:t>the validator</w:t>
      </w:r>
    </w:p>
    <w:p>
      <w:pPr>
        <w:pStyle w:val="7"/>
        <w:numPr>
          <w:ilvl w:val="0"/>
          <w:numId w:val="1"/>
        </w:numPr>
        <w:tabs>
          <w:tab w:val="left" w:pos="845"/>
        </w:tabs>
        <w:spacing w:before="56" w:after="81" w:line="240" w:lineRule="auto"/>
        <w:ind w:left="844" w:right="0" w:hanging="357"/>
        <w:jc w:val="left"/>
        <w:rPr>
          <w:sz w:val="24"/>
        </w:rPr>
      </w:pPr>
      <w:r>
        <w:rPr>
          <w:sz w:val="24"/>
        </w:rPr>
        <w:t>Change or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register1</w:t>
      </w:r>
      <w:r>
        <w:rPr>
          <w:spacing w:val="-5"/>
          <w:sz w:val="24"/>
        </w:rPr>
        <w:t xml:space="preserve"> </w:t>
      </w:r>
      <w:r>
        <w:rPr>
          <w:sz w:val="24"/>
        </w:rPr>
        <w:t>to routes/api.php</w:t>
      </w:r>
    </w:p>
    <w:p>
      <w:pPr>
        <w:pStyle w:val="5"/>
        <w:ind w:left="422"/>
        <w:rPr>
          <w:sz w:val="20"/>
        </w:rPr>
      </w:pPr>
      <w:r>
        <w:rPr>
          <w:sz w:val="20"/>
        </w:rPr>
        <w:drawing>
          <wp:inline distT="0" distB="0" distL="0" distR="0">
            <wp:extent cx="5739130" cy="18986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94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tabs>
          <w:tab w:val="left" w:pos="661"/>
        </w:tabs>
        <w:spacing w:before="87" w:after="0" w:line="240" w:lineRule="auto"/>
        <w:ind w:left="660" w:right="0" w:hanging="241"/>
        <w:jc w:val="left"/>
        <w:rPr>
          <w:sz w:val="24"/>
        </w:rPr>
      </w:pP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Postman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Body</w:t>
      </w:r>
      <w:r>
        <w:rPr>
          <w:spacing w:val="-2"/>
          <w:sz w:val="24"/>
        </w:rPr>
        <w:t xml:space="preserve"> </w:t>
      </w:r>
      <w:r>
        <w:rPr>
          <w:sz w:val="24"/>
        </w:rPr>
        <w:t>fill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2400" w:right="840" w:bottom="1100" w:left="1280" w:header="884" w:footer="916" w:gutter="0"/>
          <w:cols w:space="720" w:num="1"/>
        </w:sectPr>
      </w:pPr>
    </w:p>
    <w:p>
      <w:pPr>
        <w:pStyle w:val="5"/>
        <w:spacing w:before="2"/>
        <w:rPr>
          <w:sz w:val="16"/>
        </w:rPr>
      </w:pPr>
    </w:p>
    <w:p>
      <w:pPr>
        <w:pStyle w:val="5"/>
        <w:spacing w:before="90"/>
        <w:ind w:right="3436"/>
        <w:jc w:val="right"/>
      </w:pP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value and</w:t>
      </w:r>
      <w:r>
        <w:rPr>
          <w:spacing w:val="-2"/>
        </w:rPr>
        <w:t xml:space="preserve"> </w:t>
      </w:r>
      <w:r>
        <w:t>upload</w:t>
      </w:r>
    </w:p>
    <w:p>
      <w:pPr>
        <w:spacing w:before="84"/>
        <w:ind w:left="420" w:right="0" w:firstLine="0"/>
        <w:jc w:val="left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310515</wp:posOffset>
            </wp:positionV>
            <wp:extent cx="5682615" cy="322453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73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0462C1"/>
          <w:sz w:val="20"/>
          <w:u w:val="single" w:color="0462C1"/>
        </w:rPr>
        <w:t>the</w:t>
      </w:r>
      <w:r>
        <w:rPr>
          <w:rFonts w:ascii="Consolas"/>
          <w:color w:val="0462C1"/>
          <w:spacing w:val="-5"/>
          <w:sz w:val="20"/>
          <w:u w:val="single" w:color="0462C1"/>
        </w:rPr>
        <w:t xml:space="preserve"> </w:t>
      </w:r>
      <w:r>
        <w:rPr>
          <w:rFonts w:ascii="Consolas"/>
          <w:color w:val="0462C1"/>
          <w:sz w:val="20"/>
          <w:u w:val="single" w:color="0462C1"/>
        </w:rPr>
        <w:t>http://127.0.0.1:8000/api/register1</w:t>
      </w:r>
      <w:r>
        <w:rPr>
          <w:rFonts w:ascii="Consolas"/>
          <w:color w:val="0462C1"/>
          <w:spacing w:val="57"/>
          <w:sz w:val="20"/>
        </w:rPr>
        <w:t xml:space="preserve"> </w:t>
      </w:r>
      <w:r>
        <w:rPr>
          <w:color w:val="202020"/>
          <w:sz w:val="24"/>
        </w:rPr>
        <w:t>image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with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POST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method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click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send</w:t>
      </w:r>
    </w:p>
    <w:p>
      <w:pPr>
        <w:pStyle w:val="7"/>
        <w:numPr>
          <w:numId w:val="0"/>
        </w:numPr>
        <w:tabs>
          <w:tab w:val="left" w:pos="521"/>
        </w:tabs>
        <w:spacing w:before="72" w:after="80" w:line="240" w:lineRule="auto"/>
        <w:ind w:left="27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ab/>
      </w:r>
      <w:r>
        <w:drawing>
          <wp:inline distT="0" distB="0" distL="114300" distR="114300">
            <wp:extent cx="5654675" cy="3999230"/>
            <wp:effectExtent l="0" t="0" r="14605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tabs>
          <w:tab w:val="left" w:pos="521"/>
        </w:tabs>
        <w:spacing w:before="72" w:after="80" w:line="240" w:lineRule="auto"/>
        <w:ind w:left="279" w:leftChars="0" w:right="0" w:rightChars="0"/>
        <w:jc w:val="left"/>
        <w:rPr>
          <w:sz w:val="24"/>
        </w:rPr>
      </w:pPr>
    </w:p>
    <w:p>
      <w:pPr>
        <w:pStyle w:val="7"/>
        <w:numPr>
          <w:numId w:val="0"/>
        </w:numPr>
        <w:tabs>
          <w:tab w:val="left" w:pos="521"/>
        </w:tabs>
        <w:spacing w:before="72" w:after="80" w:line="240" w:lineRule="auto"/>
        <w:ind w:left="279" w:leftChars="0" w:right="0" w:rightChars="0"/>
        <w:jc w:val="left"/>
        <w:rPr>
          <w:sz w:val="24"/>
        </w:rPr>
      </w:pPr>
    </w:p>
    <w:p>
      <w:pPr>
        <w:pStyle w:val="7"/>
        <w:numPr>
          <w:ilvl w:val="0"/>
          <w:numId w:val="3"/>
        </w:numPr>
        <w:tabs>
          <w:tab w:val="left" w:pos="521"/>
        </w:tabs>
        <w:spacing w:before="72" w:after="80" w:line="240" w:lineRule="auto"/>
        <w:ind w:left="520" w:right="0" w:hanging="241"/>
        <w:jc w:val="lef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Controllers/Api/RegisterController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</w:p>
    <w:p>
      <w:pPr>
        <w:pStyle w:val="5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2705100" cy="2286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tabs>
          <w:tab w:val="left" w:pos="641"/>
        </w:tabs>
        <w:spacing w:before="85" w:after="0" w:line="240" w:lineRule="auto"/>
        <w:ind w:left="640" w:right="0" w:hanging="361"/>
        <w:jc w:val="left"/>
        <w:rPr>
          <w:color w:val="FF0000"/>
          <w:sz w:val="24"/>
        </w:rPr>
      </w:pPr>
      <w:r>
        <w:rPr>
          <w:color w:val="FF0000"/>
          <w:sz w:val="24"/>
        </w:rPr>
        <w:t>Test</w:t>
      </w:r>
      <w:r>
        <w:rPr>
          <w:color w:val="FF0000"/>
          <w:spacing w:val="-3"/>
          <w:sz w:val="24"/>
        </w:rPr>
        <w:t xml:space="preserve"> </w:t>
      </w:r>
      <w:r>
        <w:rPr>
          <w:color w:val="FF0000"/>
          <w:sz w:val="24"/>
        </w:rPr>
        <w:t>and</w:t>
      </w:r>
      <w:r>
        <w:rPr>
          <w:color w:val="FF0000"/>
          <w:spacing w:val="-2"/>
          <w:sz w:val="24"/>
        </w:rPr>
        <w:t xml:space="preserve"> </w:t>
      </w:r>
      <w:r>
        <w:rPr>
          <w:color w:val="FF0000"/>
          <w:sz w:val="24"/>
        </w:rPr>
        <w:t>screenshot</w:t>
      </w:r>
      <w:r>
        <w:rPr>
          <w:color w:val="FF0000"/>
          <w:spacing w:val="-2"/>
          <w:sz w:val="24"/>
        </w:rPr>
        <w:t xml:space="preserve"> </w:t>
      </w:r>
      <w:r>
        <w:rPr>
          <w:color w:val="FF0000"/>
          <w:sz w:val="24"/>
        </w:rPr>
        <w:t>the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result</w:t>
      </w:r>
      <w:r>
        <w:rPr>
          <w:color w:val="FF0000"/>
          <w:spacing w:val="-2"/>
          <w:sz w:val="24"/>
        </w:rPr>
        <w:t xml:space="preserve"> </w:t>
      </w:r>
      <w:r>
        <w:rPr>
          <w:color w:val="FF0000"/>
          <w:sz w:val="24"/>
        </w:rPr>
        <w:t>what</w:t>
      </w:r>
      <w:r>
        <w:rPr>
          <w:color w:val="FF0000"/>
          <w:spacing w:val="-2"/>
          <w:sz w:val="24"/>
        </w:rPr>
        <w:t xml:space="preserve"> </w:t>
      </w:r>
      <w:r>
        <w:rPr>
          <w:color w:val="FF0000"/>
          <w:sz w:val="24"/>
        </w:rPr>
        <w:t>is</w:t>
      </w:r>
      <w:r>
        <w:rPr>
          <w:color w:val="FF0000"/>
          <w:spacing w:val="-4"/>
          <w:sz w:val="24"/>
        </w:rPr>
        <w:t xml:space="preserve"> </w:t>
      </w:r>
      <w:r>
        <w:rPr>
          <w:color w:val="FF0000"/>
          <w:sz w:val="24"/>
        </w:rPr>
        <w:t>the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difference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from</w:t>
      </w:r>
      <w:r>
        <w:rPr>
          <w:color w:val="FF0000"/>
          <w:spacing w:val="-2"/>
          <w:sz w:val="24"/>
        </w:rPr>
        <w:t xml:space="preserve"> </w:t>
      </w:r>
      <w:r>
        <w:rPr>
          <w:color w:val="FF0000"/>
          <w:sz w:val="24"/>
        </w:rPr>
        <w:t>the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previous</w:t>
      </w:r>
      <w:r>
        <w:rPr>
          <w:color w:val="FF0000"/>
          <w:spacing w:val="-4"/>
          <w:sz w:val="24"/>
        </w:rPr>
        <w:t xml:space="preserve"> </w:t>
      </w:r>
      <w:r>
        <w:rPr>
          <w:color w:val="FF0000"/>
          <w:sz w:val="24"/>
        </w:rPr>
        <w:t>one</w:t>
      </w:r>
    </w:p>
    <w:p>
      <w:pPr>
        <w:pStyle w:val="7"/>
        <w:numPr>
          <w:numId w:val="0"/>
        </w:numPr>
        <w:tabs>
          <w:tab w:val="left" w:pos="641"/>
        </w:tabs>
        <w:spacing w:before="85" w:after="0" w:line="240" w:lineRule="auto"/>
        <w:ind w:left="279" w:leftChars="0" w:right="0" w:rightChars="0"/>
        <w:jc w:val="left"/>
        <w:rPr>
          <w:rFonts w:hint="default"/>
          <w:color w:val="FF0000"/>
          <w:sz w:val="24"/>
          <w:lang w:val="en-US"/>
        </w:rPr>
      </w:pPr>
      <w:r>
        <w:rPr>
          <w:rFonts w:hint="default"/>
          <w:color w:val="FF0000"/>
          <w:sz w:val="24"/>
          <w:lang w:val="en-US"/>
        </w:rPr>
        <w:tab/>
      </w:r>
      <w:r>
        <w:drawing>
          <wp:inline distT="0" distB="0" distL="114300" distR="114300">
            <wp:extent cx="6214745" cy="3494405"/>
            <wp:effectExtent l="0" t="0" r="3175" b="1079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tabs>
          <w:tab w:val="left" w:pos="641"/>
        </w:tabs>
        <w:spacing w:before="85" w:after="0" w:line="240" w:lineRule="auto"/>
        <w:ind w:left="279" w:leftChars="0" w:right="0" w:rightChars="0"/>
        <w:jc w:val="left"/>
      </w:pPr>
      <w:r>
        <w:rPr>
          <w:rFonts w:hint="default"/>
          <w:color w:val="FF0000"/>
          <w:sz w:val="24"/>
          <w:lang w:val="en-US"/>
        </w:rPr>
        <w:tab/>
      </w:r>
      <w:r>
        <w:drawing>
          <wp:inline distT="0" distB="0" distL="114300" distR="114300">
            <wp:extent cx="6214745" cy="3258185"/>
            <wp:effectExtent l="0" t="0" r="3175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tabs>
          <w:tab w:val="left" w:pos="641"/>
        </w:tabs>
        <w:spacing w:before="85" w:after="0" w:line="240" w:lineRule="auto"/>
        <w:ind w:left="279" w:leftChars="0"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                                                                                </w:t>
      </w:r>
      <w:bookmarkStart w:id="0" w:name="_GoBack"/>
      <w:bookmarkEnd w:id="0"/>
    </w:p>
    <w:p>
      <w:pPr>
        <w:pStyle w:val="5"/>
        <w:spacing w:before="5"/>
        <w:rPr>
          <w:sz w:val="28"/>
        </w:rPr>
      </w:pPr>
      <w:r>
        <w:drawing>
          <wp:inline distT="0" distB="0" distL="114300" distR="114300">
            <wp:extent cx="5943600" cy="3661410"/>
            <wp:effectExtent l="0" t="0" r="0" b="1143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/>
      </w:pPr>
      <w:r>
        <w:t>ASSIGNMENT</w:t>
      </w:r>
    </w:p>
    <w:p>
      <w:pPr>
        <w:pStyle w:val="5"/>
        <w:spacing w:before="151" w:line="312" w:lineRule="auto"/>
        <w:ind w:left="136" w:right="453"/>
      </w:pPr>
      <w:r>
        <w:rPr>
          <w:spacing w:val="-1"/>
        </w:rPr>
        <w:t>Implement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API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upload</w:t>
      </w:r>
      <w:r>
        <w:rPr>
          <w:spacing w:val="-12"/>
        </w:rPr>
        <w:t xml:space="preserve"> </w:t>
      </w:r>
      <w:r>
        <w:t>files/images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tables,</w:t>
      </w:r>
      <w:r>
        <w:rPr>
          <w:spacing w:val="-12"/>
        </w:rPr>
        <w:t xml:space="preserve"> </w:t>
      </w:r>
      <w:r>
        <w:t>namely</w:t>
      </w:r>
      <w:r>
        <w:rPr>
          <w:spacing w:val="-17"/>
        </w:rPr>
        <w:t xml:space="preserve"> </w:t>
      </w:r>
      <w:r>
        <w:t>m_barang</w:t>
      </w:r>
      <w:r>
        <w:rPr>
          <w:spacing w:val="-12"/>
        </w:rPr>
        <w:t xml:space="preserve"> </w:t>
      </w:r>
      <w:r>
        <w:t>tables,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them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transactions.</w:t>
      </w:r>
      <w:r>
        <w:rPr>
          <w:spacing w:val="-1"/>
        </w:rPr>
        <w:t xml:space="preserve"> </w:t>
      </w:r>
      <w:r>
        <w:t>Test with</w:t>
      </w:r>
      <w:r>
        <w:rPr>
          <w:spacing w:val="-1"/>
        </w:rPr>
        <w:t xml:space="preserve"> </w:t>
      </w:r>
      <w:r>
        <w:t>the GET method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 the data</w:t>
      </w:r>
      <w:r>
        <w:rPr>
          <w:spacing w:val="-4"/>
        </w:rPr>
        <w:t xml:space="preserve"> </w:t>
      </w:r>
      <w:r>
        <w:t>that has</w:t>
      </w:r>
      <w:r>
        <w:rPr>
          <w:spacing w:val="-3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inputted.</w:t>
      </w:r>
    </w:p>
    <w:p>
      <w:pPr>
        <w:pStyle w:val="5"/>
        <w:rPr>
          <w:sz w:val="26"/>
        </w:rPr>
      </w:pPr>
    </w:p>
    <w:p>
      <w:pPr>
        <w:pStyle w:val="5"/>
        <w:spacing w:before="5"/>
        <w:rPr>
          <w:sz w:val="36"/>
        </w:rPr>
      </w:pPr>
    </w:p>
    <w:p>
      <w:pPr>
        <w:spacing w:before="1"/>
        <w:ind w:left="0" w:right="3513" w:firstLine="0"/>
        <w:jc w:val="right"/>
        <w:rPr>
          <w:i/>
          <w:sz w:val="24"/>
        </w:rPr>
      </w:pPr>
      <w:r>
        <w:rPr>
          <w:i/>
          <w:sz w:val="24"/>
        </w:rPr>
        <w:t>That's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happy learning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***</w:t>
      </w:r>
    </w:p>
    <w:sectPr>
      <w:pgSz w:w="11910" w:h="16840"/>
      <w:pgMar w:top="2400" w:right="840" w:bottom="1100" w:left="1280" w:header="884" w:footer="916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rect id="_x0000_s2051" o:spid="_x0000_s2051" o:spt="1" style="position:absolute;left:0pt;margin-left:0pt;margin-top:0pt;height:0pt;width:0pt;mso-position-horizontal-relative:page;mso-position-vertical-relative:page;z-index:-25165414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2" o:spid="_x0000_s2052" o:spt="202" type="#_x0000_t202" style="position:absolute;left:0pt;margin-left:0pt;margin-top:0pt;height:0pt;width:0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sz w:val="20"/>
                  </w:rPr>
                  <w:t>Jobsheet</w:t>
                </w:r>
                <w:r>
                  <w:rPr>
                    <w:rFonts w:ascii="Cambria" w:hAnsi="Cambria"/>
                    <w:spacing w:val="4"/>
                    <w:sz w:val="20"/>
                  </w:rPr>
                  <w:t xml:space="preserve"> </w:t>
                </w:r>
                <w:r>
                  <w:rPr>
                    <w:rFonts w:ascii="Cambria" w:hAnsi="Cambria"/>
                    <w:sz w:val="20"/>
                  </w:rPr>
                  <w:t>11</w:t>
                </w:r>
                <w:r>
                  <w:rPr>
                    <w:rFonts w:ascii="Cambria" w:hAnsi="Cambria"/>
                    <w:spacing w:val="55"/>
                    <w:sz w:val="20"/>
                  </w:rPr>
                  <w:t xml:space="preserve"> </w:t>
                </w:r>
                <w:r>
                  <w:rPr>
                    <w:rFonts w:ascii="Trebuchet MS" w:hAnsi="Trebuchet MS"/>
                    <w:sz w:val="20"/>
                  </w:rPr>
                  <w:t>–</w:t>
                </w:r>
                <w:r>
                  <w:rPr>
                    <w:rFonts w:ascii="Trebuchet MS" w:hAnsi="Trebuchet MS"/>
                    <w:spacing w:val="81"/>
                    <w:sz w:val="20"/>
                  </w:rPr>
                  <w:t xml:space="preserve"> </w:t>
                </w:r>
                <w:r>
                  <w:rPr>
                    <w:rFonts w:ascii="Cambria" w:hAnsi="Cambria"/>
                    <w:sz w:val="20"/>
                  </w:rPr>
                  <w:t>PWL</w:t>
                </w:r>
                <w:r>
                  <w:rPr>
                    <w:rFonts w:ascii="Cambria" w:hAnsi="Cambria"/>
                    <w:spacing w:val="3"/>
                    <w:sz w:val="20"/>
                  </w:rPr>
                  <w:t xml:space="preserve"> </w:t>
                </w:r>
                <w:r>
                  <w:rPr>
                    <w:rFonts w:ascii="Cambria" w:hAnsi="Cambria"/>
                    <w:sz w:val="20"/>
                  </w:rPr>
                  <w:t>2023/2024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0pt;margin-top:0pt;height:0pt;width:0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rFonts w:ascii="Cambria"/>
                    <w:w w:val="110"/>
                    <w:sz w:val="20"/>
                  </w:rPr>
                  <w:t>Page.</w:t>
                </w:r>
                <w:r>
                  <w:rPr>
                    <w:rFonts w:ascii="Cambria"/>
                    <w:spacing w:val="-2"/>
                    <w:w w:val="110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w w:val="11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  <w:spacing w:val="-12"/>
                    <w:w w:val="110"/>
                    <w:sz w:val="20"/>
                  </w:rPr>
                  <w:t xml:space="preserve"> </w:t>
                </w:r>
                <w:r>
                  <w:rPr>
                    <w:rFonts w:ascii="Cambria"/>
                    <w:w w:val="110"/>
                    <w:sz w:val="20"/>
                  </w:rPr>
                  <w:t>/</w:t>
                </w:r>
                <w:r>
                  <w:rPr>
                    <w:rFonts w:ascii="Cambria"/>
                    <w:spacing w:val="-3"/>
                    <w:w w:val="110"/>
                    <w:sz w:val="20"/>
                  </w:rPr>
                  <w:t xml:space="preserve"> </w:t>
                </w:r>
                <w:r>
                  <w:rPr>
                    <w:b/>
                    <w:w w:val="110"/>
                    <w:sz w:val="20"/>
                  </w:rPr>
                  <w:t>6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969010</wp:posOffset>
          </wp:positionH>
          <wp:positionV relativeFrom="page">
            <wp:posOffset>561340</wp:posOffset>
          </wp:positionV>
          <wp:extent cx="884555" cy="92138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4273" cy="921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style="position:absolute;left:0pt;margin-left:0pt;margin-top:0pt;height:0pt;width:0pt;mso-position-horizontal-relative:page;mso-position-vertical-relative:page;z-index:-251655168;mso-width-relative:page;mso-height-relative:page;" fillcolor="#000000" filled="t" stroked="f" coordorigin="1417,2389" coordsize="9076,28" path="m10492,2389l3141,2389,3113,2389,1417,2389,1417,2417,3113,2417,3141,2417,10492,2417,10492,2389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0" o:spid="_x0000_s2050" o:spt="202" type="#_x0000_t202" style="position:absolute;left:0pt;margin-left:0pt;margin-top:0pt;height:0pt;width:0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3" w:line="240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z w:val="21"/>
                  </w:rPr>
                  <w:t>KEMENTERIAN</w:t>
                </w:r>
                <w:r>
                  <w:rPr>
                    <w:spacing w:val="-8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PENDIDIKAN,</w:t>
                </w:r>
                <w:r>
                  <w:rPr>
                    <w:spacing w:val="-4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KEBUDAYAAN,</w:t>
                </w:r>
                <w:r>
                  <w:rPr>
                    <w:spacing w:val="-4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RISET,</w:t>
                </w:r>
                <w:r>
                  <w:rPr>
                    <w:spacing w:val="-4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DAN</w:t>
                </w:r>
                <w:r>
                  <w:rPr>
                    <w:spacing w:val="-8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TEKNOLOGI</w:t>
                </w:r>
              </w:p>
              <w:p>
                <w:pPr>
                  <w:spacing w:before="0" w:line="242" w:lineRule="auto"/>
                  <w:ind w:left="20" w:right="3193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POLITEKNIK NEGERI MALANG</w:t>
                </w:r>
                <w:r>
                  <w:rPr>
                    <w:b/>
                    <w:spacing w:val="1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JURUSAN</w:t>
                </w:r>
                <w:r>
                  <w:rPr>
                    <w:b/>
                    <w:spacing w:val="-7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TEKNOLOGI</w:t>
                </w:r>
                <w:r>
                  <w:rPr>
                    <w:b/>
                    <w:spacing w:val="-6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INFORMASI</w:t>
                </w:r>
              </w:p>
              <w:p>
                <w:pPr>
                  <w:spacing w:before="0" w:line="237" w:lineRule="auto"/>
                  <w:ind w:left="20" w:right="1802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Jl.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Soekarno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Hatta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No. 9, Jatimulyo, Lowokwaru,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Malang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65141</w:t>
                </w:r>
                <w:r>
                  <w:rPr>
                    <w:spacing w:val="-4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Telp.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(0341)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404424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–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404425,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Fax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(0341)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404420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fldChar w:fldCharType="begin"/>
                </w:r>
                <w:r>
                  <w:instrText xml:space="preserve"> HYPERLINK "http://www.polinema.ac.id/" \h </w:instrText>
                </w:r>
                <w:r>
                  <w:fldChar w:fldCharType="separate"/>
                </w:r>
                <w:r>
                  <w:rPr>
                    <w:sz w:val="20"/>
                  </w:rPr>
                  <w:t>http://www.polinema.ac.id</w:t>
                </w:r>
                <w:r>
                  <w:rPr>
                    <w:sz w:val="20"/>
                  </w:rPr>
                  <w:fldChar w:fldCharType="end"/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*"/>
      <w:lvlJc w:val="left"/>
      <w:pPr>
        <w:ind w:left="347" w:hanging="232"/>
      </w:pPr>
      <w:rPr>
        <w:rFonts w:hint="default" w:ascii="Consolas" w:hAnsi="Consolas" w:eastAsia="Consolas" w:cs="Consolas"/>
        <w:color w:val="6A9954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966" w:hanging="23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92" w:hanging="2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218" w:hanging="2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845" w:hanging="2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471" w:hanging="2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097" w:hanging="2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723" w:hanging="2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350" w:hanging="232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44" w:hanging="35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4" w:hanging="35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9" w:hanging="35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24" w:hanging="35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19" w:hanging="35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14" w:hanging="35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08" w:hanging="35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03" w:hanging="35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98" w:hanging="357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8"/>
      <w:numFmt w:val="decimal"/>
      <w:lvlText w:val="%1."/>
      <w:lvlJc w:val="left"/>
      <w:pPr>
        <w:ind w:left="660" w:hanging="240"/>
        <w:jc w:val="righ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2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5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8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11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4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9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2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1CC39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88"/>
      <w:ind w:left="136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90"/>
      <w:ind w:left="844" w:hanging="357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1027"/>
    <customShpInfo spid="_x0000_s1028"/>
    <customShpInfo spid="_x0000_s1029"/>
    <customShpInfo spid="_x0000_s1030"/>
    <customShpInfo spid="_x0000_s1031"/>
    <customShpInfo spid="_x0000_s1026"/>
    <customShpInfo spid="_x0000_s1032"/>
    <customShpInfo spid="_x0000_s1034"/>
    <customShpInfo spid="_x0000_s1035"/>
    <customShpInfo spid="_x0000_s1036"/>
    <customShpInfo spid="_x0000_s1033"/>
    <customShpInfo spid="_x0000_s1038"/>
    <customShpInfo spid="_x0000_s1039"/>
    <customShpInfo spid="_x0000_s1040"/>
    <customShpInfo spid="_x0000_s1041"/>
    <customShpInfo spid="_x0000_s1042"/>
    <customShpInfo spid="_x0000_s1037"/>
    <customShpInfo spid="_x0000_s1044"/>
    <customShpInfo spid="_x0000_s1045"/>
    <customShpInfo spid="_x0000_s1046"/>
    <customShpInfo spid="_x0000_s1043"/>
    <customShpInfo spid="_x0000_s1052"/>
    <customShpInfo spid="_x0000_s1053"/>
    <customShpInfo spid="_x0000_s1054"/>
    <customShpInfo spid="_x0000_s1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TotalTime>264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2024-05-17T04:01:00Z</dcterms:created>
  <dc:creator>pwl</dc:creator>
  <cp:lastModifiedBy>Davis ShadowBlade</cp:lastModifiedBy>
  <dcterms:modified xsi:type="dcterms:W3CDTF">2024-05-17T08:28:07Z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2024-05-17T00:00:00Z</vt:filetime>
  </property>
  <property fmtid="{D5CDD505-2E9C-101B-9397-08002B2CF9AE}" pid="5" name="KSOProductBuildVer">
    <vt:lpwstr>1033-12.2.0.16909</vt:lpwstr>
  </property>
  <property fmtid="{D5CDD505-2E9C-101B-9397-08002B2CF9AE}" pid="6" name="ICV">
    <vt:lpwstr>A8DC9435755944B097E9580E9B12AFA1_12</vt:lpwstr>
  </property>
</Properties>
</file>